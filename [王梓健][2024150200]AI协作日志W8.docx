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759D04">
      <w:pPr>
        <w:rPr>
          <w:rFonts w:hint="eastAsia" w:eastAsiaTheme="minorEastAsia"/>
          <w:lang w:eastAsia="zh-CN"/>
        </w:rPr>
      </w:pPr>
      <w:bookmarkStart w:id="0" w:name="_GoBack"/>
      <w:bookmarkEnd w:id="0"/>
      <w:r>
        <w:rPr>
          <w:rFonts w:hint="eastAsia"/>
        </w:rPr>
        <w:t>AI协作日志W</w:t>
      </w:r>
      <w:r>
        <w:rPr>
          <w:rFonts w:hint="eastAsia"/>
          <w:lang w:val="en-US" w:eastAsia="zh-CN"/>
        </w:rPr>
        <w:t>8</w:t>
      </w:r>
    </w:p>
    <w:p w14:paraId="4D6BF4AF">
      <w:pPr>
        <w:rPr>
          <w:rFonts w:hint="eastAsia"/>
        </w:rPr>
      </w:pPr>
      <w:r>
        <w:rPr>
          <w:rFonts w:hint="eastAsia"/>
        </w:rPr>
        <w:t>文件命名</w:t>
      </w:r>
      <w:r>
        <w:rPr>
          <w:rFonts w:hint="eastAsia"/>
          <w:lang w:eastAsia="zh-CN"/>
        </w:rPr>
        <w:t>：</w:t>
      </w:r>
      <w:r>
        <w:rPr>
          <w:rFonts w:hint="eastAsia"/>
        </w:rPr>
        <w:t>[姓名][学号]AI协作日志W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.docx</w:t>
      </w:r>
    </w:p>
    <w:p w14:paraId="5D38C591">
      <w:pPr>
        <w:rPr>
          <w:rFonts w:hint="eastAsia"/>
        </w:rPr>
      </w:pPr>
      <w:r>
        <w:rPr>
          <w:rFonts w:hint="eastAsia"/>
        </w:rPr>
        <w:t>姓名：王梓健</w:t>
      </w:r>
    </w:p>
    <w:p w14:paraId="47EE8AD0">
      <w:pPr>
        <w:rPr>
          <w:rFonts w:hint="eastAsia"/>
        </w:rPr>
      </w:pPr>
      <w:r>
        <w:rPr>
          <w:rFonts w:hint="eastAsia"/>
        </w:rPr>
        <w:t>学号：2024150200</w:t>
      </w:r>
    </w:p>
    <w:p w14:paraId="35E1AE74">
      <w:pPr>
        <w:rPr>
          <w:rFonts w:hint="eastAsia"/>
        </w:rPr>
      </w:pPr>
      <w:r>
        <w:rPr>
          <w:rFonts w:hint="eastAsia"/>
        </w:rPr>
        <w:t>使用的AI工具及方式：Codex（AI 编程助手）。先用自然语言描述“把 W7 render() 里的循环绑定改成父容器 ul 上的事件委托”，让它给出重构骨架；再由我逐行审查 closest('li') 的空值防御与 [data-action="delete"] 的分流判断，并自己在浏览器里用 console.log 与逐项点击验证。</w:t>
      </w:r>
    </w:p>
    <w:p w14:paraId="6A73185A">
      <w:pPr>
        <w:rPr>
          <w:rFonts w:hint="eastAsia"/>
          <w:b w:val="0"/>
          <w:i w:val="0"/>
          <w:sz w:val="20"/>
          <w:lang w:eastAsia="zh-CN"/>
        </w:rPr>
      </w:pPr>
      <w:r>
        <w:rPr>
          <w:rFonts w:ascii="Calibri" w:hAnsi="Calibri" w:eastAsia="宋体"/>
          <w:b w:val="0"/>
          <w:i w:val="0"/>
          <w:sz w:val="20"/>
        </w:rPr>
        <w:t>Git 仓库链接：https://github.com/kartwatt-cpu/web-week8（公开仓库，含 feature/v2-event-delegation 分支与合并记录）</w:t>
      </w:r>
    </w:p>
    <w:p w14:paraId="29A401A8">
      <w:pPr>
        <w:spacing w:before="0" w:after="60" w:line="276" w:lineRule="auto"/>
        <w:rPr>
          <w:rFonts w:ascii="Calibri" w:hAnsi="Calibri" w:eastAsia="宋体"/>
          <w:b w:val="0"/>
          <w:i w:val="0"/>
          <w:sz w:val="21"/>
        </w:rPr>
      </w:pPr>
    </w:p>
    <w:p w14:paraId="3EAFB817">
      <w:pPr>
        <w:keepNext/>
        <w:spacing w:before="120" w:after="60" w:line="276" w:lineRule="auto"/>
        <w:rPr>
          <w:rFonts w:hint="eastAsia" w:ascii="Calibri" w:hAnsi="Calibri" w:eastAsia="宋体"/>
          <w:b w:val="0"/>
          <w:i w:val="0"/>
          <w:sz w:val="21"/>
        </w:rPr>
      </w:pPr>
      <w:r>
        <w:rPr>
          <w:rFonts w:hint="eastAsia" w:ascii="Calibri" w:hAnsi="Calibri" w:eastAsia="宋体"/>
          <w:b w:val="0"/>
          <w:i w:val="0"/>
          <w:sz w:val="21"/>
        </w:rPr>
        <w:t>任务：完成 V2.0 的事件委托重构，并完成一次 AI-2 调试挑战。包括：</w:t>
      </w:r>
    </w:p>
    <w:p w14:paraId="781D17E6">
      <w:pPr>
        <w:keepNext/>
        <w:numPr>
          <w:ilvl w:val="0"/>
          <w:numId w:val="7"/>
        </w:numPr>
        <w:spacing w:before="120" w:after="60" w:line="276" w:lineRule="auto"/>
        <w:ind w:left="425" w:leftChars="0" w:hanging="425" w:firstLineChars="0"/>
        <w:rPr>
          <w:rFonts w:hint="eastAsia" w:ascii="Calibri" w:hAnsi="Calibri" w:eastAsia="宋体"/>
          <w:b w:val="0"/>
          <w:i w:val="0"/>
          <w:sz w:val="21"/>
        </w:rPr>
      </w:pPr>
      <w:r>
        <w:rPr>
          <w:rFonts w:hint="eastAsia" w:ascii="Calibri" w:hAnsi="Calibri" w:eastAsia="宋体"/>
          <w:b w:val="0"/>
          <w:i w:val="0"/>
          <w:sz w:val="21"/>
        </w:rPr>
        <w:t>用事件委托重构列表交互（createElement + dataset.id，删除/切换统一交给父容器，处理边界防御）</w:t>
      </w:r>
    </w:p>
    <w:p w14:paraId="7E25D298">
      <w:pPr>
        <w:keepNext/>
        <w:numPr>
          <w:ilvl w:val="0"/>
          <w:numId w:val="7"/>
        </w:numPr>
        <w:spacing w:before="120" w:after="60" w:line="276" w:lineRule="auto"/>
        <w:ind w:left="425" w:leftChars="0" w:hanging="425" w:firstLineChars="0"/>
        <w:rPr>
          <w:rFonts w:hint="eastAsia" w:ascii="Calibri" w:hAnsi="Calibri" w:eastAsia="宋体"/>
          <w:b w:val="0"/>
          <w:i w:val="0"/>
          <w:sz w:val="21"/>
        </w:rPr>
      </w:pPr>
      <w:r>
        <w:rPr>
          <w:rFonts w:hint="eastAsia" w:ascii="Calibri" w:hAnsi="Calibri" w:eastAsia="宋体"/>
          <w:b w:val="0"/>
          <w:i w:val="0"/>
          <w:sz w:val="21"/>
        </w:rPr>
        <w:t>诊断</w:t>
      </w:r>
      <w:r>
        <w:rPr>
          <w:rFonts w:hint="eastAsia"/>
          <w:b w:val="0"/>
          <w:i w:val="0"/>
          <w:sz w:val="21"/>
          <w:lang w:val="en-US" w:eastAsia="zh-CN"/>
        </w:rPr>
        <w:t>自己生成的代码或</w:t>
      </w:r>
      <w:r>
        <w:rPr>
          <w:rFonts w:hint="eastAsia" w:ascii="Calibri" w:hAnsi="Calibri" w:eastAsia="宋体"/>
          <w:b w:val="0"/>
          <w:i w:val="0"/>
          <w:sz w:val="21"/>
        </w:rPr>
        <w:t>提供代码的缺陷，按五步法留下</w:t>
      </w:r>
      <w:r>
        <w:rPr>
          <w:rFonts w:hint="eastAsia"/>
          <w:b w:val="0"/>
          <w:i w:val="0"/>
          <w:sz w:val="21"/>
          <w:lang w:val="en-US" w:eastAsia="zh-CN"/>
        </w:rPr>
        <w:t>协作记录</w:t>
      </w:r>
      <w:r>
        <w:rPr>
          <w:rFonts w:hint="eastAsia" w:ascii="Calibri" w:hAnsi="Calibri" w:eastAsia="宋体"/>
          <w:b w:val="0"/>
          <w:i w:val="0"/>
          <w:sz w:val="21"/>
        </w:rPr>
        <w:t>（假设、修复、两种测试结果）</w:t>
      </w:r>
    </w:p>
    <w:p w14:paraId="478518DE">
      <w:pPr>
        <w:keepNext/>
        <w:numPr>
          <w:ilvl w:val="0"/>
          <w:numId w:val="7"/>
        </w:numPr>
        <w:spacing w:before="120" w:after="60" w:line="276" w:lineRule="auto"/>
        <w:ind w:left="425" w:leftChars="0" w:hanging="425" w:firstLineChars="0"/>
        <w:rPr>
          <w:rFonts w:hint="eastAsia" w:ascii="Calibri" w:hAnsi="Calibri" w:eastAsia="宋体"/>
          <w:b w:val="0"/>
          <w:i w:val="0"/>
          <w:sz w:val="21"/>
        </w:rPr>
      </w:pPr>
      <w:r>
        <w:rPr>
          <w:rFonts w:hint="eastAsia" w:ascii="Calibri" w:hAnsi="Calibri" w:eastAsia="宋体"/>
          <w:b w:val="0"/>
          <w:i w:val="0"/>
          <w:sz w:val="21"/>
        </w:rPr>
        <w:t>禁用 AI，独立完成一次“编辑”分支的迁移（代码或流程说明）</w:t>
      </w:r>
    </w:p>
    <w:p w14:paraId="36E25105">
      <w:pPr>
        <w:keepNext/>
        <w:spacing w:before="120" w:after="60" w:line="276" w:lineRule="auto"/>
        <w:rPr>
          <w:rFonts w:hint="eastAsia" w:ascii="Calibri" w:hAnsi="Calibri" w:eastAsia="宋体"/>
          <w:b w:val="0"/>
          <w:i w:val="0"/>
          <w:sz w:val="21"/>
        </w:rPr>
      </w:pPr>
    </w:p>
    <w:p w14:paraId="161617C0">
      <w:pPr>
        <w:spacing w:before="0" w:after="40"/>
        <w:rPr>
          <w:rFonts w:hint="eastAsia"/>
        </w:rPr>
      </w:pPr>
      <w:r>
        <w:rPr>
          <w:rFonts w:hint="eastAsia"/>
        </w:rPr>
        <w:t>一、任务 1：事件委托重构（</w:t>
      </w:r>
      <w:r>
        <w:rPr>
          <w:rFonts w:hint="eastAsia"/>
          <w:lang w:val="en-US" w:eastAsia="zh-CN"/>
        </w:rPr>
        <w:t>两句</w:t>
      </w:r>
      <w:r>
        <w:rPr>
          <w:rFonts w:hint="eastAsia"/>
        </w:rPr>
        <w:t>话记录）</w:t>
      </w:r>
    </w:p>
    <w:p w14:paraId="3A0660E0">
      <w:pPr>
        <w:spacing w:before="0" w:after="40"/>
        <w:rPr>
          <w:rFonts w:hint="eastAsia"/>
        </w:rPr>
      </w:pPr>
      <w:r>
        <w:rPr>
          <w:rFonts w:hint="eastAsia"/>
        </w:rPr>
        <w:t>任务要求：将 W7 的循环绑定改为父容器 ul 上的事件委托。使用 e.target.closest('li') 找到任务，用 [data-action="delete"] 判断删除操作，并处理 null 边界。</w:t>
      </w:r>
    </w:p>
    <w:p w14:paraId="50F9B9B3">
      <w:pPr>
        <w:spacing w:before="0" w:after="40"/>
        <w:rPr>
          <w:rFonts w:hint="eastAsia"/>
        </w:rPr>
      </w:pPr>
      <w:r>
        <w:rPr>
          <w:rFonts w:hint="eastAsia"/>
        </w:rPr>
        <w:t>完整代码在 Git 仓库中验收。</w:t>
      </w:r>
    </w:p>
    <w:p w14:paraId="158AB1BF">
      <w:pPr>
        <w:spacing w:before="0" w:after="40"/>
        <w:rPr>
          <w:rFonts w:hint="eastAsia"/>
        </w:rPr>
      </w:pPr>
    </w:p>
    <w:p w14:paraId="50FA9923">
      <w:pPr>
        <w:spacing w:before="0" w:after="40"/>
        <w:rPr>
          <w:rFonts w:hint="eastAsia"/>
        </w:rPr>
      </w:pPr>
      <w:r>
        <w:rPr>
          <w:rFonts w:hint="eastAsia"/>
        </w:rPr>
        <w:t>我让 AI 帮我做了：把 W7 render() 里“每条 li 和每个按钮各自 addEventListener”的循环绑定，改成挂在 ul 上的一个事件委托骨架——li 用 createElement + dataset.id 记住自己对应哪条 todo，任务文字放进 span，删除按钮加 data-action="delete"，点击统一交给 ul 的监听器，用 e.target.closest('li') 定位任务、用 e.target.closest('[data-action="delete"]') 判断删除，并补了 closest 返回 null 时的空值防御（if (!item) return）与“删除 / 切换”的 if / else 互斥分流。</w:t>
      </w:r>
    </w:p>
    <w:p w14:paraId="6F3CC06B">
      <w:pPr>
        <w:spacing w:before="0" w:after="4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我做了：逐条审查并动手改了两处关键边界——①确认 closest('li') 的 null 防御必须写在读 item.dataset.id 之前，否则点列表空白处会直接崩；②把 toggleTodo(id) 收进 else 分支（或删除后 return），让“删除”和“切换”真正互斥，不会删完又接着走 toggleTodo；③在浏览器里逐项点“任务文字 / 删除按钮 / 列表空白 / 动态新增”验证，确认删除和切换各自只触发一次、空白处不报错。</w:t>
      </w:r>
    </w:p>
    <w:p w14:paraId="621C6985"/>
    <w:p w14:paraId="2674CBCD">
      <w:pPr>
        <w:rPr>
          <w:rFonts w:hint="eastAsia"/>
        </w:rPr>
      </w:pPr>
      <w:r>
        <w:rPr>
          <w:rFonts w:hint="eastAsia"/>
        </w:rPr>
        <w:t>二、任务 2：诊断缺陷代码（</w:t>
      </w:r>
      <w:r>
        <w:rPr>
          <w:rFonts w:hint="eastAsia"/>
          <w:lang w:val="en-US" w:eastAsia="zh-CN"/>
        </w:rPr>
        <w:t>完整的五步法</w:t>
      </w:r>
      <w:r>
        <w:rPr>
          <w:rFonts w:hint="eastAsia"/>
        </w:rPr>
        <w:t>）</w:t>
      </w:r>
    </w:p>
    <w:p w14:paraId="2709D7E2">
      <w:pPr>
        <w:rPr>
          <w:rFonts w:hint="eastAsia"/>
        </w:rPr>
      </w:pPr>
      <w:r>
        <w:rPr>
          <w:rFonts w:hint="eastAsia"/>
        </w:rPr>
        <w:t>任务要求：</w:t>
      </w:r>
      <w:r>
        <w:rPr>
          <w:rFonts w:hint="eastAsia"/>
          <w:lang w:val="en-US" w:eastAsia="zh-CN"/>
        </w:rPr>
        <w:t>可以使用自己遇到过的缺陷代码，也可以使用下面的</w:t>
      </w:r>
      <w:r>
        <w:rPr>
          <w:rFonts w:hint="eastAsia"/>
        </w:rPr>
        <w:t>缺陷代码</w:t>
      </w:r>
      <w:r>
        <w:rPr>
          <w:rFonts w:hint="eastAsia"/>
          <w:lang w:eastAsia="zh-CN"/>
        </w:rPr>
        <w:t>。</w:t>
      </w:r>
      <w:r>
        <w:rPr>
          <w:rFonts w:hint="eastAsia"/>
        </w:rPr>
        <w:t>按五步法留下</w:t>
      </w:r>
      <w:r>
        <w:rPr>
          <w:rFonts w:hint="eastAsia"/>
          <w:lang w:val="en-US" w:eastAsia="zh-CN"/>
        </w:rPr>
        <w:t>缺陷诊断修复的调试</w:t>
      </w:r>
      <w:r>
        <w:rPr>
          <w:rFonts w:hint="eastAsia"/>
        </w:rPr>
        <w:t>证据。</w:t>
      </w:r>
    </w:p>
    <w:p w14:paraId="11847A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0"/>
          <w:szCs w:val="21"/>
        </w:rPr>
      </w:pPr>
      <w:r>
        <w:rPr>
          <w:rFonts w:hint="default" w:ascii="Times New Roman" w:hAnsi="Times New Roman" w:cs="Times New Roman"/>
          <w:sz w:val="20"/>
          <w:szCs w:val="21"/>
        </w:rPr>
        <w:t>list.addEventListener('click', (e) =&gt; {</w:t>
      </w:r>
    </w:p>
    <w:p w14:paraId="771F44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0"/>
          <w:szCs w:val="21"/>
        </w:rPr>
      </w:pPr>
      <w:r>
        <w:rPr>
          <w:rFonts w:hint="default" w:ascii="Times New Roman" w:hAnsi="Times New Roman" w:cs="Times New Roman"/>
          <w:sz w:val="20"/>
          <w:szCs w:val="21"/>
        </w:rPr>
        <w:t xml:space="preserve">  if (!(e.target instanceof Element)) return;</w:t>
      </w:r>
    </w:p>
    <w:p w14:paraId="069577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0"/>
          <w:szCs w:val="21"/>
        </w:rPr>
      </w:pPr>
      <w:r>
        <w:rPr>
          <w:rFonts w:hint="default" w:ascii="Times New Roman" w:hAnsi="Times New Roman" w:cs="Times New Roman"/>
          <w:sz w:val="20"/>
          <w:szCs w:val="21"/>
        </w:rPr>
        <w:t xml:space="preserve">  const item = e.target.closest('li');</w:t>
      </w:r>
    </w:p>
    <w:p w14:paraId="0254C5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0"/>
          <w:szCs w:val="21"/>
        </w:rPr>
      </w:pPr>
      <w:r>
        <w:rPr>
          <w:rFonts w:hint="default" w:ascii="Times New Roman" w:hAnsi="Times New Roman" w:cs="Times New Roman"/>
          <w:sz w:val="20"/>
          <w:szCs w:val="21"/>
        </w:rPr>
        <w:t xml:space="preserve">  if (!item || !list.contains(item)) return;</w:t>
      </w:r>
    </w:p>
    <w:p w14:paraId="3F3E4C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0"/>
          <w:szCs w:val="21"/>
        </w:rPr>
      </w:pPr>
      <w:r>
        <w:rPr>
          <w:rFonts w:hint="default" w:ascii="Times New Roman" w:hAnsi="Times New Roman" w:cs="Times New Roman"/>
          <w:sz w:val="20"/>
          <w:szCs w:val="21"/>
        </w:rPr>
        <w:t xml:space="preserve">  const id = item.dataset.id;</w:t>
      </w:r>
    </w:p>
    <w:p w14:paraId="4E5BBC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0"/>
          <w:szCs w:val="21"/>
        </w:rPr>
      </w:pPr>
      <w:r>
        <w:rPr>
          <w:rFonts w:hint="default" w:ascii="Times New Roman" w:hAnsi="Times New Roman" w:cs="Times New Roman"/>
          <w:sz w:val="20"/>
          <w:szCs w:val="21"/>
        </w:rPr>
        <w:t xml:space="preserve">  if (!id) return;</w:t>
      </w:r>
    </w:p>
    <w:p w14:paraId="370C68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0"/>
          <w:szCs w:val="21"/>
        </w:rPr>
      </w:pPr>
      <w:r>
        <w:rPr>
          <w:rFonts w:hint="default" w:ascii="Times New Roman" w:hAnsi="Times New Roman" w:cs="Times New Roman"/>
          <w:sz w:val="20"/>
          <w:szCs w:val="21"/>
        </w:rPr>
        <w:t xml:space="preserve">  const delBtn = e.target.closest('[data-action="delete"]');</w:t>
      </w:r>
    </w:p>
    <w:p w14:paraId="75665D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0"/>
          <w:szCs w:val="21"/>
        </w:rPr>
      </w:pPr>
      <w:r>
        <w:rPr>
          <w:rFonts w:hint="default" w:ascii="Times New Roman" w:hAnsi="Times New Roman" w:cs="Times New Roman"/>
          <w:sz w:val="20"/>
          <w:szCs w:val="21"/>
        </w:rPr>
        <w:t xml:space="preserve">  if (delBtn &amp;&amp; item.contains(delBtn)) {</w:t>
      </w:r>
    </w:p>
    <w:p w14:paraId="1765DE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0"/>
          <w:szCs w:val="21"/>
        </w:rPr>
      </w:pPr>
      <w:r>
        <w:rPr>
          <w:rFonts w:hint="default" w:ascii="Times New Roman" w:hAnsi="Times New Roman" w:cs="Times New Roman"/>
          <w:sz w:val="20"/>
          <w:szCs w:val="21"/>
        </w:rPr>
        <w:t xml:space="preserve">    deleteTodo(id);</w:t>
      </w:r>
    </w:p>
    <w:p w14:paraId="05362A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0"/>
          <w:szCs w:val="21"/>
        </w:rPr>
      </w:pPr>
      <w:r>
        <w:rPr>
          <w:rFonts w:hint="default" w:ascii="Times New Roman" w:hAnsi="Times New Roman" w:cs="Times New Roman"/>
          <w:sz w:val="20"/>
          <w:szCs w:val="21"/>
        </w:rPr>
        <w:t xml:space="preserve">  }</w:t>
      </w:r>
    </w:p>
    <w:p w14:paraId="5B8C56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0"/>
          <w:szCs w:val="21"/>
        </w:rPr>
      </w:pPr>
      <w:r>
        <w:rPr>
          <w:rFonts w:hint="default" w:ascii="Times New Roman" w:hAnsi="Times New Roman" w:cs="Times New Roman"/>
          <w:sz w:val="20"/>
          <w:szCs w:val="21"/>
        </w:rPr>
        <w:t xml:space="preserve">  toggleTodo(id);</w:t>
      </w:r>
    </w:p>
    <w:p w14:paraId="6F4C88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0"/>
          <w:szCs w:val="21"/>
        </w:rPr>
      </w:pPr>
      <w:r>
        <w:rPr>
          <w:rFonts w:hint="default" w:ascii="Times New Roman" w:hAnsi="Times New Roman" w:cs="Times New Roman"/>
          <w:sz w:val="20"/>
          <w:szCs w:val="21"/>
        </w:rPr>
        <w:t>});</w:t>
      </w:r>
    </w:p>
    <w:p w14:paraId="09299F64">
      <w:pPr>
        <w:rPr>
          <w:rFonts w:hint="eastAsia"/>
        </w:rPr>
      </w:pPr>
    </w:p>
    <w:p w14:paraId="0F5EE968">
      <w:pPr>
        <w:rPr>
          <w:rFonts w:hint="eastAsia"/>
        </w:rPr>
      </w:pPr>
      <w:r>
        <w:rPr>
          <w:rFonts w:hint="eastAsia"/>
        </w:rPr>
        <w:t>五步法核心记录（必须用自己的话）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686"/>
        <w:gridCol w:w="6836"/>
      </w:tblGrid>
      <w:tr w14:paraId="64D9D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86" w:type="dxa"/>
            <w:vAlign w:val="center"/>
          </w:tcPr>
          <w:p w14:paraId="0C960F8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步骤</w:t>
            </w:r>
          </w:p>
        </w:tc>
        <w:tc>
          <w:tcPr>
            <w:tcW w:w="6836" w:type="dxa"/>
            <w:vAlign w:val="center"/>
          </w:tcPr>
          <w:p w14:paraId="4A45666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我的记录</w:t>
            </w:r>
          </w:p>
        </w:tc>
      </w:tr>
      <w:tr w14:paraId="1877E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86" w:type="dxa"/>
            <w:vAlign w:val="center"/>
          </w:tcPr>
          <w:p w14:paraId="53071E4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① 观察现象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（提取证据）</w:t>
            </w:r>
          </w:p>
        </w:tc>
        <w:tc>
          <w:tcPr>
            <w:tcW w:w="6836" w:type="dxa"/>
            <w:vAlign w:val="center"/>
          </w:tcPr>
          <w:p w14:paraId="24DBC80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 xml:space="preserve">我在 </w:t>
            </w:r>
            <w:r>
              <w:rPr>
                <w:rStyle w:val="135"/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deleteTodo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 xml:space="preserve"> 和 </w:t>
            </w:r>
            <w:r>
              <w:rPr>
                <w:rStyle w:val="135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toggleTodo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 xml:space="preserve"> 里加了 </w:t>
            </w:r>
            <w:r>
              <w:rPr>
                <w:rStyle w:val="135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console.log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点击「删除」按钮后，控制台打印了：[delete] 1739827200000，紧接着又打了 [toggle] 1739827200000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。</w:t>
            </w:r>
            <w:r>
              <w:rPr>
                <w:rStyle w:val="13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页面实际表现：这条任务被删掉了、计数更新，页面没报错，看起来“一切正常”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。</w:t>
            </w:r>
          </w:p>
        </w:tc>
      </w:tr>
      <w:tr w14:paraId="6EBFD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86" w:type="dxa"/>
            <w:vAlign w:val="center"/>
          </w:tcPr>
          <w:p w14:paraId="71634B5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② 描述上下文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（明确问题）</w:t>
            </w:r>
          </w:p>
        </w:tc>
        <w:tc>
          <w:tcPr>
            <w:tcW w:w="6836" w:type="dxa"/>
            <w:vAlign w:val="center"/>
          </w:tcPr>
          <w:p w14:paraId="255376C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出问题的位置在：if (delBtn &amp;&amp; item.contains(delBtn)) { deleteTodo(id); } 的右花括号后面没有 else 兜住，代码继续往下走到了 toggleTodo(id)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。</w:t>
            </w:r>
            <w:r>
              <w:rPr>
                <w:rStyle w:val="13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预期行为是：点「删除」只调用 deleteTodo，toggleTodo 不该被调用，控制台只打一条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实际行为是：deleteTodo 和 toggleTodo 都被调用，控制台连打两条。</w:t>
            </w:r>
          </w:p>
        </w:tc>
      </w:tr>
      <w:tr w14:paraId="4D1C3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86" w:type="dxa"/>
            <w:vAlign w:val="center"/>
          </w:tcPr>
          <w:p w14:paraId="72E69D1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③ 先猜原因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（严禁抄 AI）</w:t>
            </w:r>
          </w:p>
        </w:tc>
        <w:tc>
          <w:tcPr>
            <w:tcW w:w="6836" w:type="dxa"/>
            <w:vAlign w:val="center"/>
          </w:tcPr>
          <w:p w14:paraId="0350108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我的假设是：删除分支没有 else 兜住（也没有 return），执行完继续往下走，toggleTodo(id) 被“顺带”执行，把本应二选一的操作变成了“先删再切”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。</w:t>
            </w:r>
            <w:r>
              <w:rPr>
                <w:rStyle w:val="13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我的依据是：控制台里 [delete] 和 [toggle] 两条都打了，而代码里 deleteTodo(id) 之后紧跟的就是 toggleTodo(id)，两者之间没有任何 else 或 return 把它们隔开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。</w:t>
            </w:r>
          </w:p>
        </w:tc>
      </w:tr>
      <w:tr w14:paraId="124F1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86" w:type="dxa"/>
            <w:vAlign w:val="center"/>
          </w:tcPr>
          <w:p w14:paraId="58BE659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④ 实施修复</w:t>
            </w:r>
          </w:p>
        </w:tc>
        <w:tc>
          <w:tcPr>
            <w:tcW w:w="6836" w:type="dxa"/>
            <w:vAlign w:val="center"/>
          </w:tcPr>
          <w:p w14:paraId="6DE98B8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我改动了：把 toggleTodo(id) 移进 else 分支——命中删除就只删除，其余情况才切换（等价地，也可以删除后直接 return）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。</w:t>
            </w:r>
            <w:r>
              <w:rPr>
                <w:rStyle w:val="13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修改理由是：删除与切换本来就是互斥的，不是“先删再切”。原来的 if 后面没有 else，就等于删除之后又把切换走了一遍，这是“操作分流”不完整；加上 else 后两条分支才真正互斥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。</w:t>
            </w:r>
          </w:p>
        </w:tc>
      </w:tr>
      <w:tr w14:paraId="5A182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86" w:type="dxa"/>
            <w:vAlign w:val="center"/>
          </w:tcPr>
          <w:p w14:paraId="107B71C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⑤ 运行验证</w:t>
            </w:r>
          </w:p>
        </w:tc>
        <w:tc>
          <w:tcPr>
            <w:tcW w:w="6836" w:type="dxa"/>
            <w:vAlign w:val="center"/>
          </w:tcPr>
          <w:p w14:paraId="57443DE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见下方“统一测试表”（5 个场景全部跑通才算验证完成）。</w:t>
            </w:r>
          </w:p>
        </w:tc>
      </w:tr>
      <w:tr w14:paraId="5A8BA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gridSpan w:val="2"/>
          </w:tcPr>
          <w:p w14:paraId="371E70DB">
            <w:pPr>
              <w:rPr>
                <w:rFonts w:hint="eastAsia"/>
                <w:vertAlign w:val="baseline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追问（如果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页面没崩、看起来还能用，</w:t>
            </w: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我凭什么说它有问题？）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答：页面没崩、看起来还能用，不代表代码是对的。它的问题是“操作分流不完整”：删除分支后面没有 else，toggleTodo(id) 被多余执行了一次。虽然这一次因为任务已被删掉、toggleTodo 里的 map 找不到对应 id 而没有可见后果，但它多做了一次 save() + render()，一旦删除与切换的边界重叠就可能悄悄改错状态。这种不报错的静默逻辑失败，只能靠控制台打印记录这种运行证据暴露出来，光看页面表现是看不出来的。</w:t>
            </w:r>
          </w:p>
        </w:tc>
      </w:tr>
    </w:tbl>
    <w:p w14:paraId="4841350D">
      <w:pPr>
        <w:rPr>
          <w:rFonts w:hint="eastAsia"/>
        </w:rPr>
      </w:pPr>
    </w:p>
    <w:p w14:paraId="00FFBFDF">
      <w:pPr>
        <w:rPr>
          <w:rFonts w:hint="eastAsia"/>
        </w:rPr>
      </w:pPr>
      <w:r>
        <w:rPr>
          <w:rFonts w:hint="eastAsia"/>
        </w:rPr>
        <w:t>统一测试表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6BF80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3880B0C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测试场景</w:t>
            </w:r>
          </w:p>
        </w:tc>
        <w:tc>
          <w:tcPr>
            <w:tcW w:w="4261" w:type="dxa"/>
          </w:tcPr>
          <w:p w14:paraId="69B14EEB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实际结果</w:t>
            </w:r>
          </w:p>
        </w:tc>
      </w:tr>
      <w:tr w14:paraId="2BC72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A8AD20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点击任务文字，只切换</w:t>
            </w:r>
          </w:p>
        </w:tc>
        <w:tc>
          <w:tcPr>
            <w:tcW w:w="4261" w:type="dxa"/>
          </w:tcPr>
          <w:p w14:paraId="15C49C5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通过。控制台只打一条 [toggle]，该条的 completed 翻转，其余项不变。</w:t>
            </w:r>
          </w:p>
        </w:tc>
      </w:tr>
      <w:tr w14:paraId="47D78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CEE5CF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点击删除按钮，只删除</w:t>
            </w:r>
          </w:p>
        </w:tc>
        <w:tc>
          <w:tcPr>
            <w:tcW w:w="4261" w:type="dxa"/>
          </w:tcPr>
          <w:p w14:paraId="501E13A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通过。控制台只打一条 [delete]，该条被移除，没有多打 [toggle]。</w:t>
            </w:r>
          </w:p>
        </w:tc>
      </w:tr>
      <w:tr w14:paraId="6D354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544106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点击删除按钮里的文字/图标，正确删除</w:t>
            </w:r>
          </w:p>
        </w:tc>
        <w:tc>
          <w:tcPr>
            <w:tcW w:w="4261" w:type="dxa"/>
          </w:tcPr>
          <w:p w14:paraId="0CE5092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通过。closest('[data-action="delete"]') 从按钮内的文字/图标向上找到按钮，正确删除对应那条。</w:t>
            </w:r>
          </w:p>
        </w:tc>
      </w:tr>
      <w:tr w14:paraId="305C4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DB0987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点击列表空白处，不报错</w:t>
            </w:r>
          </w:p>
        </w:tc>
        <w:tc>
          <w:tcPr>
            <w:tcW w:w="4261" w:type="dxa"/>
          </w:tcPr>
          <w:p w14:paraId="6DEABE0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通过。closest('li') 返回 null，被 if (!item) return 挡住，控制台无报错。</w:t>
            </w:r>
          </w:p>
        </w:tc>
      </w:tr>
      <w:tr w14:paraId="763E3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EB7B56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动态新增任务后，能正常交互</w:t>
            </w:r>
          </w:p>
        </w:tc>
        <w:tc>
          <w:tcPr>
            <w:tcW w:w="4261" w:type="dxa"/>
          </w:tcPr>
          <w:p w14:paraId="63C64D9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通过。新增一条后无需重新绑定监听器，直接点击即可切换/删除，委托生效。</w:t>
            </w:r>
          </w:p>
        </w:tc>
      </w:tr>
    </w:tbl>
    <w:p w14:paraId="57CD08F7">
      <w:pPr>
        <w:rPr>
          <w:rFonts w:hint="eastAsia"/>
        </w:rPr>
      </w:pPr>
      <w:r>
        <w:rPr>
          <w:rFonts w:hint="eastAsia"/>
        </w:rPr>
        <w:t>控制台截图（</w:t>
      </w:r>
      <w:r>
        <w:rPr>
          <w:rFonts w:hint="eastAsia"/>
          <w:lang w:val="en-US" w:eastAsia="zh-CN"/>
        </w:rPr>
        <w:t>1-2</w:t>
      </w:r>
      <w:r>
        <w:rPr>
          <w:rFonts w:hint="eastAsia"/>
        </w:rPr>
        <w:t>张）：</w:t>
      </w:r>
    </w:p>
    <w:p>
      <w:pPr>
        <w:rPr>
          <w:rFonts w:hint="eastAsia"/>
        </w:rPr>
      </w:pPr>
      <w:r>
        <w:rPr>
          <w:rFonts w:hint="eastAsia"/>
        </w:rPr>
        <w:t xml:space="preserve">下面两张是控制台的真实打印记录：图 1 是原错误场景（修复前点「删除」），图 2 是边界场景（点列表空白处）。修复后点「删除」只打印一行 [delete]，见统一测试表。</w:t>
      </w:r>
    </w:p>
    <w:p>
      <w:pPr>
        <w:jc w:val="center"/>
        <w:rPr>
          <w:rFonts w:hint="eastAsia"/>
        </w:rPr>
      </w:pPr>
      <w:r>
        <w:rPr>
          <w:rFonts w:hint="eastAsia"/>
        </w:rPr>
        <w:drawing>
          <wp:inline xmlns:a="http://schemas.openxmlformats.org/drawingml/2006/main" xmlns:pic="http://schemas.openxmlformats.org/drawingml/2006/picture">
            <wp:extent cx="5220000" cy="14538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ole-befo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453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</w:rPr>
      </w:pPr>
      <w:r>
        <w:rPr>
          <w:rFonts w:hint="eastAsia"/>
        </w:rPr>
        <w:t xml:space="preserve">图 1　修复前：点「删除」按钮，[delete] 与 [toggle] 连打两条——第二条就是被“顺带”执行的 toggle</w:t>
      </w:r>
    </w:p>
    <w:p>
      <w:pPr>
        <w:jc w:val="center"/>
        <w:rPr>
          <w:rFonts w:hint="eastAsia"/>
        </w:rPr>
      </w:pPr>
      <w:r>
        <w:rPr>
          <w:rFonts w:hint="eastAsia"/>
        </w:rPr>
        <w:drawing>
          <wp:inline xmlns:a="http://schemas.openxmlformats.org/drawingml/2006/main" xmlns:pic="http://schemas.openxmlformats.org/drawingml/2006/picture">
            <wp:extent cx="5220000" cy="14412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ole-bounda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441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</w:rPr>
      </w:pPr>
      <w:r>
        <w:rPr>
          <w:rFonts w:hint="eastAsia"/>
        </w:rPr>
        <w:t xml:space="preserve">图 2　边界场景：点列表空白处，closest('li') 返回 null 被 if (!item) return 挡住，控制台不报错</w:t>
      </w:r>
    </w:p>
    <w:p w14:paraId="02A3CE62">
      <w:pPr>
        <w:rPr>
          <w:rFonts w:hint="eastAsia"/>
        </w:rPr>
      </w:pPr>
      <w:r>
        <w:rPr>
          <w:rFonts w:hint="eastAsia"/>
        </w:rPr>
        <w:t>AI 在调试中帮了什么？</w:t>
      </w:r>
    </w:p>
    <w:p w14:paraId="631F1AD6">
      <w:pPr>
        <w:rPr>
          <w:rFonts w:hint="eastAsia"/>
        </w:rPr>
      </w:pPr>
      <w:r>
        <w:rPr>
          <w:rFonts w:hint="eastAsia"/>
        </w:rPr>
        <w:t>我问了 AI：我怀疑删除分支少了 else，导致 toggleTodo 被多执行，请你只针对“操作分流”这个点确认一下，别直接给整段重写。</w:t>
      </w:r>
    </w:p>
    <w:p w14:paraId="5EC304CE">
      <w:pPr>
        <w:rPr>
          <w:rFonts w:hint="eastAsia"/>
        </w:rPr>
      </w:pPr>
      <w:r>
        <w:rPr>
          <w:rFonts w:hint="eastAsia"/>
        </w:rPr>
        <w:t>它帮到了，因为：它确认了“缺 else / 分流不完整”这个判断，并指出在委托架构里应该用条件分流而不是 stopPropagation；但“没报错为什么也算错”这句结论，是我自己从控制台的双打印记录里推出来的，不是它给的。</w:t>
      </w:r>
    </w:p>
    <w:p w14:paraId="20CCCCCB">
      <w:pPr>
        <w:rPr>
          <w:rFonts w:hint="eastAsia"/>
        </w:rPr>
      </w:pPr>
      <w:r>
        <w:rPr>
          <w:rFonts w:hint="eastAsia"/>
        </w:rPr>
        <w:t>三、任务 3：独立迁移（本任务严禁使用 AI）</w:t>
      </w:r>
    </w:p>
    <w:p w14:paraId="61882E17">
      <w:pPr>
        <w:rPr>
          <w:rFonts w:hint="default" w:eastAsia="宋体"/>
          <w:lang w:val="en-US" w:eastAsia="zh-CN"/>
        </w:rPr>
      </w:pPr>
      <w:r>
        <w:rPr>
          <w:rFonts w:hint="eastAsia"/>
        </w:rPr>
        <w:t>任务要求：不依赖 AI，独立为列表增加一个“编辑”分支。重点是</w:t>
      </w:r>
      <w:r>
        <w:rPr>
          <w:rFonts w:hint="eastAsia"/>
          <w:lang w:val="en-US" w:eastAsia="zh-CN"/>
        </w:rPr>
        <w:t>自己手写。</w:t>
      </w:r>
    </w:p>
    <w:p w14:paraId="54D988AC">
      <w:pPr>
        <w:rPr>
          <w:rFonts w:hint="eastAsia"/>
        </w:rPr>
      </w:pPr>
    </w:p>
    <w:p w14:paraId="16DDF073">
      <w:pPr>
        <w:rPr>
          <w:rFonts w:hint="eastAsia"/>
        </w:rPr>
      </w:pPr>
      <w:r>
        <w:rPr>
          <w:rFonts w:hint="eastAsia"/>
          <w:lang w:val="en-US" w:eastAsia="zh-CN"/>
        </w:rPr>
        <w:t>核心点和</w:t>
      </w:r>
      <w:r>
        <w:rPr>
          <w:rFonts w:hint="eastAsia"/>
        </w:rPr>
        <w:t>流程说明（</w:t>
      </w:r>
      <w:r>
        <w:rPr>
          <w:rFonts w:hint="eastAsia"/>
          <w:lang w:val="en-US" w:eastAsia="zh-CN"/>
        </w:rPr>
        <w:t>简写</w:t>
      </w:r>
      <w:r>
        <w:rPr>
          <w:rFonts w:hint="eastAsia"/>
        </w:rPr>
        <w:t>）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 xml:space="preserve">核心流程（全程手写，未用 AI）：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 xml:space="preserve">① render() 里在每条 li 再加一个「编辑」按钮：type="button"、data-action="edit"、文字写「编辑」，并带 aria-label；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 xml:space="preserve">② 父容器 ul 的事件委托改成 if / else if / else 三段：删除 → 编辑 → 切换，三个分支互斥；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 xml:space="preserve">③ 新增 editTodo(id)：先用 todos.filter 找到当前文本，prompt('修改任务', current.text) 读新文本；点「取消」或 trim() 后为空就 return 不动数据；否则 todos = todos.map(function (t) { return t.id === id ? Object.assign({}, t, { text: text }) : t; })，结尾固定 save(); render();；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 xml:space="preserve">④ 关键点：编辑也走「改数据 → save() → render()」三步、不改原数组；三个分支互斥，编辑完不会再落到 toggleTodo 上，避免重演任务 2 的静默失败。</w:t>
      </w:r>
    </w:p>
    <w:p w14:paraId="06A47046">
      <w:pPr>
        <w:rPr>
          <w:rFonts w:hint="eastAsia"/>
        </w:rPr>
      </w:pPr>
    </w:p>
    <w:p w14:paraId="3AA3BD50">
      <w:pPr>
        <w:rPr>
          <w:rFonts w:hint="eastAsia"/>
        </w:rPr>
      </w:pPr>
      <w:r>
        <w:rPr>
          <w:rFonts w:hint="eastAsia"/>
        </w:rPr>
        <w:t>我是否使用了 AI？</w:t>
      </w:r>
    </w:p>
    <w:p w14:paraId="249D74E6">
      <w:pPr>
        <w:rPr>
          <w:rFonts w:hint="eastAsia"/>
        </w:rPr>
      </w:pPr>
      <w:r>
        <w:rPr>
          <w:rFonts w:hint="eastAsia"/>
        </w:rPr>
        <w:t>☑ 没有，完全独立完成</w:t>
      </w:r>
    </w:p>
    <w:p w14:paraId="3CC2FAD3">
      <w:pPr>
        <w:rPr>
          <w:rFonts w:hint="eastAsia"/>
        </w:rPr>
      </w:pPr>
      <w:r>
        <w:rPr>
          <w:rFonts w:hint="eastAsia"/>
        </w:rPr>
        <w:t>□ 用了（如果用了，用在哪里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能不能脱离AI完成？</w:t>
      </w:r>
      <w:r>
        <w:rPr>
          <w:rFonts w:hint="eastAsia"/>
        </w:rPr>
        <w:t>）</w:t>
      </w:r>
    </w:p>
    <w:p w14:paraId="4DED78F8">
      <w:pPr>
        <w:rPr>
          <w:rFonts w:hint="eastAsia"/>
        </w:rPr>
      </w:pPr>
    </w:p>
    <w:p w14:paraId="153417B9">
      <w:pPr>
        <w:rPr>
          <w:rFonts w:hint="eastAsia"/>
        </w:rPr>
      </w:pPr>
      <w:r>
        <w:rPr>
          <w:rFonts w:hint="eastAsia"/>
        </w:rPr>
        <w:t xml:space="preserve"> 独立验证结果（一句话）</w:t>
      </w:r>
    </w:p>
    <w:p w14:paraId="5D08B465">
      <w:pPr>
        <w:rPr>
          <w:rFonts w:hint="eastAsia"/>
        </w:rPr>
      </w:pPr>
      <w:r>
        <w:rPr>
          <w:rFonts w:hint="eastAsia"/>
        </w:rPr>
        <w:t>我测试了【点击「编辑」按钮 → 输入新文本 → 确认】场景，结果是该条文字就地更新（前后空格被 trim）、其余项与完成状态不变，刷新后新文本仍在（save 生效），且编辑分支没有顺带触发切换。</w:t>
      </w:r>
    </w:p>
    <w:p w14:paraId="1606138A">
      <w:pPr>
        <w:rPr>
          <w:rFonts w:hint="eastAsia"/>
        </w:rPr>
      </w:pPr>
    </w:p>
    <w:p w14:paraId="34F31C7A">
      <w:pPr>
        <w:rPr>
          <w:rFonts w:hint="eastAsia"/>
        </w:rPr>
      </w:pPr>
      <w:r>
        <w:rPr>
          <w:rFonts w:hint="eastAsia"/>
        </w:rPr>
        <w:t>四、一句话总结</w:t>
      </w:r>
    </w:p>
    <w:p w14:paraId="66D6BE23">
      <w:pPr>
        <w:rPr>
          <w:rFonts w:hint="eastAsia"/>
        </w:rPr>
      </w:pPr>
      <w:r>
        <w:rPr>
          <w:rFonts w:hint="eastAsia"/>
        </w:rPr>
        <w:t>本周的调试训练中，你最大的收获是什么？</w:t>
      </w:r>
    </w:p>
    <w:p>
      <w:pPr>
        <w:rPr>
          <w:rFonts w:hint="eastAsia"/>
        </w:rPr>
      </w:pPr>
      <w:r>
        <w:rPr>
          <w:rFonts w:hint="eastAsia"/>
        </w:rPr>
        <w:t xml:space="preserve">最大的收获是明白“没报错不等于没 bug”：事件委托里一个漏掉的 else 就能让删除和切换被同时触发，页面照样能用、控制台也不报错，只有靠“在 deleteTodo 和 toggleTodo 里双打 console.log”这种运行证据才能把它揪出来。所以现在调试的顺序变了——先自己复现、留下打印记录、形成假设，再让 AI 帮忙确认，最后用两种测试结果验收。</w:t>
      </w:r>
    </w:p>
    <w:p w14:paraId="60B680D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784202"/>
    <w:multiLevelType w:val="singleLevel"/>
    <w:tmpl w:val="E278420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3120A8"/>
    <w:rsid w:val="0264122D"/>
    <w:rsid w:val="08F75469"/>
    <w:rsid w:val="0A047358"/>
    <w:rsid w:val="1D1635D4"/>
    <w:rsid w:val="6A5F5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TML Code"/>
    <w:basedOn w:val="132"/>
    <w:semiHidden/>
    <w:unhideWhenUsed/>
    <w:uiPriority w:val="99"/>
    <w:rPr>
      <w:rFonts w:ascii="Courier New" w:hAnsi="Courier New"/>
      <w:sz w:val="20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qFormat/>
    <w:uiPriority w:val="99"/>
  </w:style>
  <w:style w:type="character" w:customStyle="1" w:styleId="146">
    <w:name w:val="Body Text 2 Char"/>
    <w:basedOn w:val="132"/>
    <w:link w:val="28"/>
    <w:uiPriority w:val="99"/>
  </w:style>
  <w:style w:type="character" w:customStyle="1" w:styleId="147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1433</Words>
  <Characters>1702</Characters>
  <Lines>0</Lines>
  <Paragraphs>0</Paragraphs>
  <TotalTime>10</TotalTime>
  <ScaleCrop>false</ScaleCrop>
  <LinksUpToDate>false</LinksUpToDate>
  <CharactersWithSpaces>1847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蔡树彬</cp:lastModifiedBy>
  <dcterms:modified xsi:type="dcterms:W3CDTF">2026-10-20T04:57:42Z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eyJoZGlkIjoiMmJjNjQ4Nzg3M2YyZjZkNGVhYWUxNjZmMjIyOWVhMGEiLCJ1c2VySWQiOiIyODk1NDI5MDYifQ==</vt:lpwstr>
  </property>
  <property fmtid="{D5CDD505-2E9C-101B-9397-08002B2CF9AE}" pid="3" name="KSOProductBuildVer">
    <vt:lpwstr>2052-12.1.0.29161</vt:lpwstr>
  </property>
  <property fmtid="{D5CDD505-2E9C-101B-9397-08002B2CF9AE}" pid="4" name="ICV">
    <vt:lpwstr>299364EFBEDC4A3E9142F2EEC0AD8312_12</vt:lpwstr>
  </property>
</Properties>
</file>