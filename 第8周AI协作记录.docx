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8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.docx</w:t>
      </w:r>
    </w:p>
    <w:p w14:paraId="5D38C591">
      <w:pPr>
        <w:rPr>
          <w:rFonts w:hint="eastAsia"/>
        </w:rPr>
      </w:pPr>
      <w:r>
        <w:rPr>
          <w:rFonts w:hint="eastAsia"/>
        </w:rPr>
        <w:t>姓名： ＿＿＿＿＿＿＿＿</w:t>
      </w:r>
    </w:p>
    <w:p w14:paraId="47EE8AD0">
      <w:pPr>
        <w:rPr>
          <w:rFonts w:hint="eastAsia"/>
        </w:rPr>
      </w:pPr>
      <w:r>
        <w:rPr>
          <w:rFonts w:hint="eastAsia"/>
        </w:rPr>
        <w:t>学号： ＿＿＿＿＿＿＿＿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 ＿＿＿＿＿＿＿＿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</w:t>
      </w:r>
      <w:r>
        <w:rPr>
          <w:rFonts w:hint="eastAsia"/>
          <w:b w:val="0"/>
          <w:i w:val="0"/>
          <w:sz w:val="20"/>
          <w:lang w:eastAsia="zh-CN"/>
        </w:rPr>
        <w:t>：</w:t>
      </w:r>
      <w:r>
        <w:rPr>
          <w:rFonts w:hint="eastAsia"/>
        </w:rPr>
        <w:t>＿＿＿＿＿＿＿＿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3EAFB817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任务：完成 V2.0 的事件委托重构，并完成一次 AI-2 调试挑战。包括：</w:t>
      </w:r>
    </w:p>
    <w:p w14:paraId="781D17E6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用事件委托重构列表交互（createElement + dataset.id，删除/切换统一交给父容器，处理边界防御）</w:t>
      </w:r>
    </w:p>
    <w:p w14:paraId="7E25D298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诊断</w:t>
      </w:r>
      <w:r>
        <w:rPr>
          <w:rFonts w:hint="eastAsia"/>
          <w:b w:val="0"/>
          <w:i w:val="0"/>
          <w:sz w:val="21"/>
          <w:lang w:val="en-US" w:eastAsia="zh-CN"/>
        </w:rPr>
        <w:t>自己生成的代码或</w:t>
      </w:r>
      <w:r>
        <w:rPr>
          <w:rFonts w:hint="eastAsia" w:ascii="Calibri" w:hAnsi="Calibri" w:eastAsia="宋体"/>
          <w:b w:val="0"/>
          <w:i w:val="0"/>
          <w:sz w:val="21"/>
        </w:rPr>
        <w:t>提供代码的缺陷，按五步法留下</w:t>
      </w:r>
      <w:r>
        <w:rPr>
          <w:rFonts w:hint="eastAsia"/>
          <w:b w:val="0"/>
          <w:i w:val="0"/>
          <w:sz w:val="21"/>
          <w:lang w:val="en-US" w:eastAsia="zh-CN"/>
        </w:rPr>
        <w:t>协作记录</w:t>
      </w:r>
      <w:r>
        <w:rPr>
          <w:rFonts w:hint="eastAsia" w:ascii="Calibri" w:hAnsi="Calibri" w:eastAsia="宋体"/>
          <w:b w:val="0"/>
          <w:i w:val="0"/>
          <w:sz w:val="21"/>
        </w:rPr>
        <w:t>（假设、修复、两种测试结果）</w:t>
      </w:r>
    </w:p>
    <w:p w14:paraId="478518DE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禁用 AI，独立完成一次“编辑”分支的迁移（代码或流程说明）</w:t>
      </w:r>
    </w:p>
    <w:p w14:paraId="36E25105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</w:p>
    <w:p w14:paraId="161617C0">
      <w:pPr>
        <w:spacing w:before="0" w:after="40"/>
        <w:rPr>
          <w:rFonts w:hint="eastAsia"/>
        </w:rPr>
      </w:pPr>
      <w:r>
        <w:rPr>
          <w:rFonts w:hint="eastAsia"/>
        </w:rPr>
        <w:t>一、任务 1：事件委托重构（</w:t>
      </w:r>
      <w:r>
        <w:rPr>
          <w:rFonts w:hint="eastAsia"/>
          <w:lang w:val="en-US" w:eastAsia="zh-CN"/>
        </w:rPr>
        <w:t>两句</w:t>
      </w:r>
      <w:r>
        <w:rPr>
          <w:rFonts w:hint="eastAsia"/>
        </w:rPr>
        <w:t>话记录）</w:t>
      </w:r>
    </w:p>
    <w:p w14:paraId="3A0660E0">
      <w:pPr>
        <w:spacing w:before="0" w:after="40"/>
        <w:rPr>
          <w:rFonts w:hint="eastAsia"/>
        </w:rPr>
      </w:pPr>
      <w:r>
        <w:rPr>
          <w:rFonts w:hint="eastAsia"/>
        </w:rPr>
        <w:t>任务要求：将 W7 的循环绑定改为父容器 ul 上的事件委托。使用 e.target.closest('li') 找到任务，用 [data-action="delete"] 判断删除操作，并处理 null 边界。</w:t>
      </w:r>
    </w:p>
    <w:p w14:paraId="50F9B9B3">
      <w:pPr>
        <w:spacing w:before="0" w:after="40"/>
        <w:rPr>
          <w:rFonts w:hint="eastAsia"/>
        </w:rPr>
      </w:pPr>
      <w:r>
        <w:rPr>
          <w:rFonts w:hint="eastAsia"/>
        </w:rPr>
        <w:t>完整代码在 Git 仓库中验收。</w:t>
      </w:r>
    </w:p>
    <w:p w14:paraId="158AB1BF">
      <w:pPr>
        <w:spacing w:before="0" w:after="40"/>
        <w:rPr>
          <w:rFonts w:hint="eastAsia"/>
        </w:rPr>
      </w:pPr>
    </w:p>
    <w:p w14:paraId="50FA9923">
      <w:pPr>
        <w:spacing w:before="0" w:after="40"/>
        <w:rPr>
          <w:rFonts w:hint="eastAsia"/>
        </w:rPr>
      </w:pPr>
      <w:r>
        <w:rPr>
          <w:rFonts w:hint="eastAsia"/>
        </w:rPr>
        <w:t>我让 AI 帮我做了：______</w:t>
      </w:r>
    </w:p>
    <w:p w14:paraId="6F3CC06B">
      <w:pPr>
        <w:spacing w:before="0" w:after="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我做了：</w:t>
      </w:r>
      <w:r>
        <w:rPr>
          <w:rFonts w:hint="eastAsia"/>
        </w:rPr>
        <w:t>：______</w:t>
      </w:r>
    </w:p>
    <w:p w14:paraId="621C6985"/>
    <w:p w14:paraId="2674CBCD">
      <w:pPr>
        <w:rPr>
          <w:rFonts w:hint="eastAsia"/>
        </w:rPr>
      </w:pPr>
      <w:r>
        <w:rPr>
          <w:rFonts w:hint="eastAsia"/>
        </w:rPr>
        <w:t>二、任务 2：诊断缺陷代码（</w:t>
      </w:r>
      <w:r>
        <w:rPr>
          <w:rFonts w:hint="eastAsia"/>
          <w:lang w:val="en-US" w:eastAsia="zh-CN"/>
        </w:rPr>
        <w:t>完整的五步法</w:t>
      </w:r>
      <w:r>
        <w:rPr>
          <w:rFonts w:hint="eastAsia"/>
        </w:rPr>
        <w:t>）</w:t>
      </w:r>
    </w:p>
    <w:p w14:paraId="2709D7E2">
      <w:pPr>
        <w:rPr>
          <w:rFonts w:hint="eastAsia"/>
        </w:rPr>
      </w:pPr>
      <w:r>
        <w:rPr>
          <w:rFonts w:hint="eastAsia"/>
        </w:rPr>
        <w:t>任务要求：</w:t>
      </w:r>
      <w:r>
        <w:rPr>
          <w:rFonts w:hint="eastAsia"/>
          <w:lang w:val="en-US" w:eastAsia="zh-CN"/>
        </w:rPr>
        <w:t>可以使用自己遇到过的缺陷代码，也可以使用下面的</w:t>
      </w:r>
      <w:r>
        <w:rPr>
          <w:rFonts w:hint="eastAsia"/>
        </w:rPr>
        <w:t>缺陷代码</w:t>
      </w:r>
      <w:r>
        <w:rPr>
          <w:rFonts w:hint="eastAsia"/>
          <w:lang w:eastAsia="zh-CN"/>
        </w:rPr>
        <w:t>。</w:t>
      </w:r>
      <w:r>
        <w:rPr>
          <w:rFonts w:hint="eastAsia"/>
        </w:rPr>
        <w:t>按五步法留下</w:t>
      </w:r>
      <w:r>
        <w:rPr>
          <w:rFonts w:hint="eastAsia"/>
          <w:lang w:val="en-US" w:eastAsia="zh-CN"/>
        </w:rPr>
        <w:t>缺陷诊断修复的调试</w:t>
      </w:r>
      <w:r>
        <w:rPr>
          <w:rFonts w:hint="eastAsia"/>
        </w:rPr>
        <w:t>证据。</w:t>
      </w:r>
    </w:p>
    <w:p w14:paraId="11847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list.addEventListener('click', (e) =&gt; {</w:t>
      </w:r>
    </w:p>
    <w:p w14:paraId="771F4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(!(e.target instanceof Element)) return;</w:t>
      </w:r>
    </w:p>
    <w:p w14:paraId="06957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item = e.target.closest('li');</w:t>
      </w:r>
    </w:p>
    <w:p w14:paraId="0254C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(!item || !list.contains(item)) return;</w:t>
      </w:r>
    </w:p>
    <w:p w14:paraId="3F3E4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id = item.dataset.id;</w:t>
      </w:r>
    </w:p>
    <w:p w14:paraId="4E5BB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(!id) return;</w:t>
      </w:r>
    </w:p>
    <w:p w14:paraId="370C6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delBtn = e.target.closest('[data-action="delete"]');</w:t>
      </w:r>
    </w:p>
    <w:p w14:paraId="75665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(delBtn &amp;&amp; item.contains(delBtn)) {</w:t>
      </w:r>
    </w:p>
    <w:p w14:paraId="1765D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  deleteTodo(id);</w:t>
      </w:r>
    </w:p>
    <w:p w14:paraId="05362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}</w:t>
      </w:r>
    </w:p>
    <w:p w14:paraId="5B8C5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toggleTodo(id);</w:t>
      </w:r>
    </w:p>
    <w:p w14:paraId="6F4C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});</w:t>
      </w:r>
    </w:p>
    <w:p w14:paraId="09299F64">
      <w:pPr>
        <w:rPr>
          <w:rFonts w:hint="eastAsia"/>
        </w:rPr>
      </w:pPr>
    </w:p>
    <w:p w14:paraId="0F5EE968">
      <w:pPr>
        <w:rPr>
          <w:rFonts w:hint="eastAsia"/>
        </w:rPr>
      </w:pPr>
      <w:r>
        <w:rPr>
          <w:rFonts w:hint="eastAsia"/>
        </w:rPr>
        <w:t>五步法核心记录（必须用自己的话）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6"/>
        <w:gridCol w:w="6836"/>
      </w:tblGrid>
      <w:tr w14:paraId="64D9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0C960F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6836" w:type="dxa"/>
            <w:vAlign w:val="center"/>
          </w:tcPr>
          <w:p w14:paraId="4A4566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我的记录</w:t>
            </w:r>
          </w:p>
        </w:tc>
      </w:tr>
      <w:tr w14:paraId="1877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53071E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① 观察现象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（提取证据）</w:t>
            </w:r>
          </w:p>
        </w:tc>
        <w:tc>
          <w:tcPr>
            <w:tcW w:w="6836" w:type="dxa"/>
            <w:vAlign w:val="center"/>
          </w:tcPr>
          <w:p w14:paraId="24DBC8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我在 </w:t>
            </w:r>
            <w:r>
              <w:rPr>
                <w:rStyle w:val="135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deleteTodo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 和 </w:t>
            </w:r>
            <w:r>
              <w:rPr>
                <w:rStyle w:val="13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toggleTodo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 里加了 </w:t>
            </w:r>
            <w:r>
              <w:rPr>
                <w:rStyle w:val="13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console.log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点击删除按钮后，控制台打印了：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页面实际表现：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6EBF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71634B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② 描述上下文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（明确问题）</w:t>
            </w:r>
          </w:p>
        </w:tc>
        <w:tc>
          <w:tcPr>
            <w:tcW w:w="6836" w:type="dxa"/>
            <w:vAlign w:val="center"/>
          </w:tcPr>
          <w:p w14:paraId="25537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出问题的位置在：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预期行为是：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实际行为是：______________。</w:t>
            </w:r>
          </w:p>
        </w:tc>
      </w:tr>
      <w:tr w14:paraId="4D1C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72E69D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③ 先猜原因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（严禁抄 AI）</w:t>
            </w:r>
          </w:p>
        </w:tc>
        <w:tc>
          <w:tcPr>
            <w:tcW w:w="6836" w:type="dxa"/>
            <w:vAlign w:val="center"/>
          </w:tcPr>
          <w:p w14:paraId="035010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我的假设是：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我的依据是：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124F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58BE65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④ 实施修复</w:t>
            </w:r>
          </w:p>
        </w:tc>
        <w:tc>
          <w:tcPr>
            <w:tcW w:w="6836" w:type="dxa"/>
            <w:vAlign w:val="center"/>
          </w:tcPr>
          <w:p w14:paraId="6DE98B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我改动了：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修改理由是：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5A18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107B7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⑤ 运行验证</w:t>
            </w:r>
          </w:p>
        </w:tc>
        <w:tc>
          <w:tcPr>
            <w:tcW w:w="6836" w:type="dxa"/>
            <w:vAlign w:val="center"/>
          </w:tcPr>
          <w:p w14:paraId="57443D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见下方“统一测试表”（5 个场景全部跑通才算验证完成）。</w:t>
            </w:r>
          </w:p>
        </w:tc>
      </w:tr>
      <w:tr w14:paraId="5A8B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371E70DB">
            <w:pPr>
              <w:rPr>
                <w:rFonts w:hint="eastAsia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追问（如果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页面没崩、看起来还能用，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我凭什么说它有问题？）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答：____________________________________________________________________</w:t>
            </w:r>
          </w:p>
        </w:tc>
      </w:tr>
    </w:tbl>
    <w:p w14:paraId="4841350D">
      <w:pPr>
        <w:rPr>
          <w:rFonts w:hint="eastAsia"/>
        </w:rPr>
      </w:pPr>
    </w:p>
    <w:p w14:paraId="00FFBFDF">
      <w:pPr>
        <w:rPr>
          <w:rFonts w:hint="eastAsia"/>
        </w:rPr>
      </w:pPr>
      <w:r>
        <w:rPr>
          <w:rFonts w:hint="eastAsia"/>
        </w:rPr>
        <w:t>统一测试表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F8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880B0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测试场景</w:t>
            </w:r>
          </w:p>
        </w:tc>
        <w:tc>
          <w:tcPr>
            <w:tcW w:w="4261" w:type="dxa"/>
          </w:tcPr>
          <w:p w14:paraId="69B14EE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实际结果</w:t>
            </w:r>
          </w:p>
        </w:tc>
      </w:tr>
      <w:tr w14:paraId="2BC7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8AD2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点击任务文字，只切换</w:t>
            </w:r>
          </w:p>
        </w:tc>
        <w:tc>
          <w:tcPr>
            <w:tcW w:w="4261" w:type="dxa"/>
          </w:tcPr>
          <w:p w14:paraId="15C49C5C">
            <w:pPr>
              <w:rPr>
                <w:rFonts w:hint="eastAsia"/>
                <w:vertAlign w:val="baseline"/>
              </w:rPr>
            </w:pPr>
          </w:p>
        </w:tc>
      </w:tr>
      <w:tr w14:paraId="47D7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EE5C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点击删除按钮，只删除</w:t>
            </w:r>
          </w:p>
        </w:tc>
        <w:tc>
          <w:tcPr>
            <w:tcW w:w="4261" w:type="dxa"/>
          </w:tcPr>
          <w:p w14:paraId="501E13A1">
            <w:pPr>
              <w:rPr>
                <w:rFonts w:hint="eastAsia"/>
                <w:vertAlign w:val="baseline"/>
              </w:rPr>
            </w:pPr>
          </w:p>
        </w:tc>
      </w:tr>
      <w:tr w14:paraId="6D35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54410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点击删除按钮里的文字/图标，正确删除</w:t>
            </w:r>
          </w:p>
        </w:tc>
        <w:tc>
          <w:tcPr>
            <w:tcW w:w="4261" w:type="dxa"/>
          </w:tcPr>
          <w:p w14:paraId="0CE5092F">
            <w:pPr>
              <w:rPr>
                <w:rFonts w:hint="eastAsia"/>
                <w:vertAlign w:val="baseline"/>
              </w:rPr>
            </w:pPr>
          </w:p>
        </w:tc>
      </w:tr>
      <w:tr w14:paraId="305C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B098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点击列表空白处，不报错</w:t>
            </w:r>
          </w:p>
        </w:tc>
        <w:tc>
          <w:tcPr>
            <w:tcW w:w="4261" w:type="dxa"/>
          </w:tcPr>
          <w:p w14:paraId="6DEABE04">
            <w:pPr>
              <w:rPr>
                <w:rFonts w:hint="eastAsia"/>
                <w:vertAlign w:val="baseline"/>
              </w:rPr>
            </w:pPr>
          </w:p>
        </w:tc>
      </w:tr>
      <w:tr w14:paraId="763E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B7B5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动态新增任务后，能正常交互</w:t>
            </w:r>
          </w:p>
        </w:tc>
        <w:tc>
          <w:tcPr>
            <w:tcW w:w="4261" w:type="dxa"/>
          </w:tcPr>
          <w:p w14:paraId="63C64D93">
            <w:pPr>
              <w:rPr>
                <w:rFonts w:hint="eastAsia"/>
                <w:vertAlign w:val="baseline"/>
              </w:rPr>
            </w:pPr>
          </w:p>
        </w:tc>
      </w:tr>
    </w:tbl>
    <w:p w14:paraId="57CD08F7">
      <w:pPr>
        <w:rPr>
          <w:rFonts w:hint="eastAsia"/>
        </w:rPr>
      </w:pPr>
      <w:r>
        <w:rPr>
          <w:rFonts w:hint="eastAsia"/>
        </w:rPr>
        <w:t>控制台截图（</w:t>
      </w:r>
      <w:r>
        <w:rPr>
          <w:rFonts w:hint="eastAsia"/>
          <w:lang w:val="en-US" w:eastAsia="zh-CN"/>
        </w:rPr>
        <w:t>1-2</w:t>
      </w:r>
      <w:r>
        <w:rPr>
          <w:rFonts w:hint="eastAsia"/>
        </w:rPr>
        <w:t>张）：</w:t>
      </w:r>
    </w:p>
    <w:p w14:paraId="02A3CE62">
      <w:pPr>
        <w:rPr>
          <w:rFonts w:hint="eastAsia"/>
        </w:rPr>
      </w:pPr>
      <w:r>
        <w:rPr>
          <w:rFonts w:hint="eastAsia"/>
        </w:rPr>
        <w:t>AI 在调试中帮了什么？</w:t>
      </w:r>
    </w:p>
    <w:p w14:paraId="631F1AD6">
      <w:pPr>
        <w:rPr>
          <w:rFonts w:hint="eastAsia"/>
        </w:rPr>
      </w:pPr>
      <w:r>
        <w:rPr>
          <w:rFonts w:hint="eastAsia"/>
        </w:rPr>
        <w:t>我问了 AI：______。</w:t>
      </w:r>
    </w:p>
    <w:p w14:paraId="5EC304CE">
      <w:pPr>
        <w:rPr>
          <w:rFonts w:hint="eastAsia"/>
        </w:rPr>
      </w:pPr>
      <w:r>
        <w:rPr>
          <w:rFonts w:hint="eastAsia"/>
        </w:rPr>
        <w:t>它帮到了/没帮到，因为：______。</w:t>
      </w:r>
    </w:p>
    <w:p w14:paraId="20CCCCCB">
      <w:pPr>
        <w:rPr>
          <w:rFonts w:hint="eastAsia"/>
        </w:rPr>
      </w:pPr>
      <w:r>
        <w:rPr>
          <w:rFonts w:hint="eastAsia"/>
        </w:rPr>
        <w:t>三、任务 3：独立迁移（本任务严禁使用 AI）</w:t>
      </w:r>
    </w:p>
    <w:p w14:paraId="61882E17">
      <w:pPr>
        <w:rPr>
          <w:rFonts w:hint="default" w:eastAsia="宋体"/>
          <w:lang w:val="en-US" w:eastAsia="zh-CN"/>
        </w:rPr>
      </w:pPr>
      <w:r>
        <w:rPr>
          <w:rFonts w:hint="eastAsia"/>
        </w:rPr>
        <w:t>任务要求：不依赖 AI，独立为列表增加一个“编辑”分支。重点是</w:t>
      </w:r>
      <w:r>
        <w:rPr>
          <w:rFonts w:hint="eastAsia"/>
          <w:lang w:val="en-US" w:eastAsia="zh-CN"/>
        </w:rPr>
        <w:t>自己手写。</w:t>
      </w:r>
    </w:p>
    <w:p w14:paraId="54D988AC">
      <w:pPr>
        <w:rPr>
          <w:rFonts w:hint="eastAsia"/>
        </w:rPr>
      </w:pPr>
    </w:p>
    <w:p w14:paraId="16DDF073">
      <w:pPr>
        <w:rPr>
          <w:rFonts w:hint="eastAsia"/>
        </w:rPr>
      </w:pPr>
      <w:r>
        <w:rPr>
          <w:rFonts w:hint="eastAsia"/>
          <w:lang w:val="en-US" w:eastAsia="zh-CN"/>
        </w:rPr>
        <w:t>核心点和</w:t>
      </w:r>
      <w:r>
        <w:rPr>
          <w:rFonts w:hint="eastAsia"/>
        </w:rPr>
        <w:t>流程说明（</w:t>
      </w:r>
      <w:r>
        <w:rPr>
          <w:rFonts w:hint="eastAsia"/>
          <w:lang w:val="en-US" w:eastAsia="zh-CN"/>
        </w:rPr>
        <w:t>简写</w:t>
      </w:r>
      <w:r>
        <w:rPr>
          <w:rFonts w:hint="eastAsia"/>
        </w:rPr>
        <w:t>）</w:t>
      </w:r>
    </w:p>
    <w:p w14:paraId="06A47046">
      <w:pPr>
        <w:rPr>
          <w:rFonts w:hint="eastAsia"/>
        </w:rPr>
      </w:pPr>
    </w:p>
    <w:p w14:paraId="3AA3BD50">
      <w:pPr>
        <w:rPr>
          <w:rFonts w:hint="eastAsia"/>
        </w:rPr>
      </w:pPr>
      <w:r>
        <w:rPr>
          <w:rFonts w:hint="eastAsia"/>
        </w:rPr>
        <w:t>我是否使用了 AI？</w:t>
      </w:r>
    </w:p>
    <w:p w14:paraId="249D74E6">
      <w:pPr>
        <w:rPr>
          <w:rFonts w:hint="eastAsia"/>
        </w:rPr>
      </w:pPr>
      <w:r>
        <w:rPr>
          <w:rFonts w:hint="eastAsia"/>
        </w:rPr>
        <w:t>□ 没有，完全独立完成</w:t>
      </w:r>
    </w:p>
    <w:p w14:paraId="3CC2FAD3">
      <w:pPr>
        <w:rPr>
          <w:rFonts w:hint="eastAsia"/>
        </w:rPr>
      </w:pPr>
      <w:r>
        <w:rPr>
          <w:rFonts w:hint="eastAsia"/>
        </w:rPr>
        <w:t>□ 用了（如果用了，用在哪里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能不能脱离AI完成？</w:t>
      </w:r>
      <w:r>
        <w:rPr>
          <w:rFonts w:hint="eastAsia"/>
        </w:rPr>
        <w:t>）</w:t>
      </w:r>
    </w:p>
    <w:p w14:paraId="4DED78F8">
      <w:pPr>
        <w:rPr>
          <w:rFonts w:hint="eastAsia"/>
        </w:rPr>
      </w:pPr>
    </w:p>
    <w:p w14:paraId="153417B9">
      <w:pPr>
        <w:rPr>
          <w:rFonts w:hint="eastAsia"/>
        </w:rPr>
      </w:pPr>
      <w:r>
        <w:rPr>
          <w:rFonts w:hint="eastAsia"/>
        </w:rPr>
        <w:t xml:space="preserve"> 独立验证结果（一句话）</w:t>
      </w:r>
    </w:p>
    <w:p w14:paraId="5D08B465">
      <w:pPr>
        <w:rPr>
          <w:rFonts w:hint="eastAsia"/>
        </w:rPr>
      </w:pPr>
      <w:r>
        <w:rPr>
          <w:rFonts w:hint="eastAsia"/>
        </w:rPr>
        <w:t>我测试了【______场景】，结果是______。</w:t>
      </w:r>
    </w:p>
    <w:p w14:paraId="1606138A">
      <w:pPr>
        <w:rPr>
          <w:rFonts w:hint="eastAsia"/>
        </w:rPr>
      </w:pPr>
    </w:p>
    <w:p w14:paraId="34F31C7A">
      <w:pPr>
        <w:rPr>
          <w:rFonts w:hint="eastAsia"/>
        </w:rPr>
      </w:pPr>
      <w:r>
        <w:rPr>
          <w:rFonts w:hint="eastAsia"/>
        </w:rPr>
        <w:t>四、一句话总结</w:t>
      </w:r>
    </w:p>
    <w:p w14:paraId="66D6BE23">
      <w:pPr>
        <w:rPr>
          <w:rFonts w:hint="eastAsia"/>
        </w:rPr>
      </w:pPr>
      <w:r>
        <w:rPr>
          <w:rFonts w:hint="eastAsia"/>
        </w:rPr>
        <w:t>本周的调试训练中，你最大的收获是什么？</w:t>
      </w:r>
    </w:p>
    <w:p w14:paraId="60B680D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84202"/>
    <w:multiLevelType w:val="singleLevel"/>
    <w:tmpl w:val="E27842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20A8"/>
    <w:rsid w:val="0264122D"/>
    <w:rsid w:val="08F75469"/>
    <w:rsid w:val="0A047358"/>
    <w:rsid w:val="1D1635D4"/>
    <w:rsid w:val="6A5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1433</Words>
  <Characters>1702</Characters>
  <Lines>0</Lines>
  <Paragraphs>0</Paragraphs>
  <TotalTime>10</TotalTime>
  <ScaleCrop>false</ScaleCrop>
  <LinksUpToDate>false</LinksUpToDate>
  <CharactersWithSpaces>1847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2026-10-20T04:57:42Z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eyJoZGlkIjoiMmJjNjQ4Nzg3M2YyZjZkNGVhYWUxNjZmMjIyOWVhMGEiLCJ1c2VySWQiOiIyODk1NDI5MDYifQ==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